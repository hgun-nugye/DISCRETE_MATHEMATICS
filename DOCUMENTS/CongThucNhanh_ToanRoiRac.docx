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F98A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I. CÁC BÀI TOÁN LIỆT KÊ</w:t>
      </w:r>
    </w:p>
    <w:p w14:paraId="2BE898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1. Hoán vị (Permutation): Sắp xếp n phần tử khác nhau.</w:t>
      </w:r>
    </w:p>
    <w:p w14:paraId="125302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Số hoán vị:  Pₙ = n!</w:t>
      </w:r>
    </w:p>
    <w:p w14:paraId="29D434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Ví dụ: Có 4 quyển sách khác nhau, số cách sắp xếp là 4! = 24.</w:t>
      </w:r>
    </w:p>
    <w:p w14:paraId="73B480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2. Chỉnh hợp (Arrangement): Chọn k phần tử từ n và sắp xếp thứ tự.</w:t>
      </w:r>
    </w:p>
    <w:p w14:paraId="690225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Số chỉnh hợp:  Aₙᵏ = n! / (n−k)!</w:t>
      </w:r>
    </w:p>
    <w:p w14:paraId="517999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Ví dụ: Chọn 2 trong 5 người để xếp thứ tự, có A₅² = 5×4 = 20 cách.</w:t>
      </w:r>
    </w:p>
    <w:p w14:paraId="2D60C0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3. Tổ hợp (Combination): Chọn k phần tử từ n, không quan tâm thứ tự.</w:t>
      </w:r>
    </w:p>
    <w:p w14:paraId="248462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Số tổ hợp:  Cₙᵏ = n! / [k!(n−k)!]</w:t>
      </w:r>
    </w:p>
    <w:p w14:paraId="084731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Ví dụ: Chọn 3 trong 7 học sinh, có C₇³ = 35 cách.</w:t>
      </w:r>
    </w:p>
    <w:p w14:paraId="697B4F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4. Phân hoạch (Partition): Chia n phần tử thành các nhóm có kích thước cho trước.</w:t>
      </w:r>
    </w:p>
    <w:p w14:paraId="700A2B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Số cách chia:  n! / (n₁! × n₂! × … × nₖ!)</w:t>
      </w:r>
    </w:p>
    <w:p w14:paraId="5FB3F7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Ví dụ: 5 học sinh chia 2 nhóm (2 và 3 người): 5! / (2!×3!) = 10 cách.</w:t>
      </w:r>
    </w:p>
    <w:p w14:paraId="47FBF6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5. Công thức bao hàm – loại trừ:</w:t>
      </w:r>
    </w:p>
    <w:p w14:paraId="2233E6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Tổng quát: |A₁ ∪ A₂ ∪ … ∪ Aₙ| = Σ|Aᵢ| − Σ|Aᵢ∩Aⱼ| + Σ|Aᵢ∩Aⱼ∩Aₖ| − …</w:t>
      </w:r>
    </w:p>
    <w:p w14:paraId="5A270C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Ví dụ: Trong 100 sinh viên, 60 biết C, 50 biết Java, 20 biết cả hai ⇒ có 90 sinh viên biết ít nhất một ngôn ngữ.</w:t>
      </w:r>
    </w:p>
    <w:p w14:paraId="635CE34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II. CÁC BÀI TOÁN TỐI ƯU</w:t>
      </w:r>
    </w:p>
    <w:p w14:paraId="4DD89C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1. Bài toán cây khung nhỏ nhất (Minimum Spanning Tree - MST):</w:t>
      </w:r>
    </w:p>
    <w:p w14:paraId="5003B3D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Dùng thuật toán Kruskal hoặc Prim.</w:t>
      </w:r>
    </w:p>
    <w:p w14:paraId="06C159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Mục tiêu: chọn các cạnh sao cho tổng trọng số nhỏ nhất, liên thông toàn bộ đồ thị.</w:t>
      </w:r>
    </w:p>
    <w:p w14:paraId="5113B5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2. Đường đi ngắn nhất (Shortest Path):</w:t>
      </w:r>
    </w:p>
    <w:p w14:paraId="7892CC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Thuật toán Dijkstra (không trọng số âm).</w:t>
      </w:r>
    </w:p>
    <w:p w14:paraId="7886E5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Thuật toán Bellman-Ford (có trọng số âm).</w:t>
      </w:r>
    </w:p>
    <w:p w14:paraId="4AAB86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Mục tiêu: tìm đường đi có tổng chi phí nhỏ nhất giữa 2 đỉnh.</w:t>
      </w:r>
    </w:p>
    <w:p w14:paraId="2F6511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3. Bài toán balo (Knapsack Problem):</w:t>
      </w:r>
    </w:p>
    <w:p w14:paraId="368233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Cho n vật, trọng lượng wᵢ và giá trị vᵢ, balo có sức chứa W.</w:t>
      </w:r>
    </w:p>
    <w:p w14:paraId="63B97E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Mục tiêu: chọn vật để tổng trọng lượng ≤ W và tổng giá trị lớn nhất.</w:t>
      </w:r>
    </w:p>
    <w:p w14:paraId="6D1D31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Dùng quy hoạch động (Dynamic Programming):</w:t>
      </w:r>
    </w:p>
    <w:p w14:paraId="27C886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F[i, w] = max(F[i−1, w], F[i−1, w−wᵢ] + vᵢ)</w:t>
      </w:r>
    </w:p>
    <w:p w14:paraId="426E28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4. Lập lịch (Scheduling Problem):</w:t>
      </w:r>
    </w:p>
    <w:p w14:paraId="2BCEDB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Dạng: sắp xếp n công việc trên m máy sao cho thời gian hoàn thành nhỏ nhất.</w:t>
      </w:r>
    </w:p>
    <w:p w14:paraId="6662AC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- Chiến lược: sắp xếp theo thời gian xử lý hoặc độ trễ ưu tiên.</w:t>
      </w:r>
    </w:p>
    <w:p w14:paraId="43D50DB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III. VÍ DỤ MINH HỌA TỔNG HỢP</w:t>
      </w:r>
    </w:p>
    <w:p w14:paraId="5D1990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Ví dụ 1: Có 6 sinh viên, lập nhóm 3 người để làm đồ án.</w:t>
      </w:r>
    </w:p>
    <w:p w14:paraId="1FECB6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→ Số cách chọn nhóm = C₆³ = 6! / (3!×3!) = 20.</w:t>
      </w:r>
    </w:p>
    <w:p w14:paraId="4330AB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Ví dụ 2: Có 5 thành phố, tìm cây khung nhỏ nhất cho đồ thị có trọng số.</w:t>
      </w:r>
    </w:p>
    <w:p w14:paraId="34AE88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→ Áp dụng Kruskal: chọn lần lượt các cạnh nhỏ nhất, không tạo chu trình, đến khi có n−1 cạnh.</w:t>
      </w:r>
    </w:p>
    <w:p w14:paraId="7FF1F2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Ví dụ 3: Bài toán balo:</w:t>
      </w:r>
    </w:p>
    <w:p w14:paraId="5F598BC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Có 3 vật: (w,v) = (2,3), (3,4), (4,5), balo chứa tối đa 5.</w:t>
      </w:r>
    </w:p>
    <w:p w14:paraId="0E35A2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→ Giải bằng quy hoạch động cho F[i,w], kết quả tối ưu: chọn vật (2,3) và (3,4), tổng giá trị = 7.</w:t>
      </w:r>
    </w:p>
    <w:p w14:paraId="2233CD1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TÓM TẮT CÔNG THỨC NHANH</w:t>
      </w:r>
    </w:p>
    <w:p w14:paraId="19A2B8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Hoán vị: Pₙ = n!</w:t>
      </w:r>
    </w:p>
    <w:p w14:paraId="111F83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Chỉnh hợp: Aₙᵏ = n! / (n−k)!</w:t>
      </w:r>
    </w:p>
    <w:p w14:paraId="0D7433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Tổ hợp: Cₙᵏ = n! / [k!(n−k)!]</w:t>
      </w:r>
    </w:p>
    <w:p w14:paraId="46A08D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Phân hoạch: n! / (n₁!×n₂!×…×nₖ!)</w:t>
      </w:r>
    </w:p>
    <w:p w14:paraId="3AA034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Bao hàm – loại trừ: |A₁∪A₂∪…∪Aₙ| = Σ|Aᵢ| − Σ|Aᵢ∩Aⱼ| + …</w:t>
      </w:r>
    </w:p>
    <w:p w14:paraId="54D748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MST: Kruskal / Prim</w:t>
      </w:r>
    </w:p>
    <w:p w14:paraId="4582D7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Đường đi ngắn nhất: Dijkstra / Bellman-Ford</w:t>
      </w:r>
    </w:p>
    <w:p w14:paraId="459B00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Balo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</w:rPr>
        <w:t>: F[i,w] = max(F[i−1,w], F[i−1,w−wᵢ]+vᵢ)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0A48F8"/>
    <w:rsid w:val="396778BC"/>
    <w:rsid w:val="58CC44BC"/>
    <w:rsid w:val="5EDF3132"/>
    <w:rsid w:val="61CE2F2A"/>
    <w:rsid w:val="7312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Times New Roman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Hương Nguyễn</cp:lastModifiedBy>
  <dcterms:modified xsi:type="dcterms:W3CDTF">2025-10-30T13:03:26Z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3779EA38FC5F40E79F7A605B6977066D_12</vt:lpwstr>
  </property>
</Properties>
</file>